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jc w:val="both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[P1][Sweet Escape][Homepage] When choosing a language other than EN, it is not translated to respective languages.</w:t>
      </w:r>
    </w:p>
    <w:p w14:paraId="00000002">
      <w:pPr>
        <w:jc w:val="both"/>
        <w:rPr>
          <w:rFonts w:ascii="Calibri" w:hAnsi="Calibri" w:eastAsia="Calibri" w:cs="Calibri"/>
          <w:sz w:val="24"/>
          <w:szCs w:val="24"/>
        </w:rPr>
      </w:pPr>
    </w:p>
    <w:p w14:paraId="00000003">
      <w:pPr>
        <w:jc w:val="both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Description:</w:t>
      </w:r>
    </w:p>
    <w:p w14:paraId="00000004">
      <w:pPr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When the tester change language from EN to others, tester noticed that all languages chosen is not translated at all to selected language</w:t>
      </w:r>
    </w:p>
    <w:p w14:paraId="00000005">
      <w:pPr>
        <w:jc w:val="both"/>
        <w:rPr>
          <w:rFonts w:ascii="Calibri" w:hAnsi="Calibri" w:eastAsia="Calibri" w:cs="Calibri"/>
        </w:rPr>
      </w:pPr>
    </w:p>
    <w:p w14:paraId="00000006">
      <w:pPr>
        <w:jc w:val="both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Steps:</w:t>
      </w:r>
    </w:p>
    <w:p w14:paraId="00000007">
      <w:pPr>
        <w:numPr>
          <w:ilvl w:val="0"/>
          <w:numId w:val="1"/>
        </w:numPr>
        <w:ind w:left="720" w:hanging="360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Open website URL</w:t>
      </w:r>
    </w:p>
    <w:p w14:paraId="00000008">
      <w:pPr>
        <w:numPr>
          <w:ilvl w:val="0"/>
          <w:numId w:val="1"/>
        </w:numPr>
        <w:ind w:left="720" w:hanging="360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Hover mouse to “EN” language selector</w:t>
      </w:r>
    </w:p>
    <w:p w14:paraId="00000009">
      <w:pPr>
        <w:numPr>
          <w:ilvl w:val="0"/>
          <w:numId w:val="1"/>
        </w:numPr>
        <w:ind w:left="720" w:hanging="360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Change to any other languages</w:t>
      </w:r>
    </w:p>
    <w:p w14:paraId="0000000A">
      <w:pPr>
        <w:jc w:val="both"/>
        <w:rPr>
          <w:rFonts w:ascii="Calibri" w:hAnsi="Calibri" w:eastAsia="Calibri" w:cs="Calibri"/>
        </w:rPr>
      </w:pPr>
    </w:p>
    <w:p w14:paraId="0000000B">
      <w:pPr>
        <w:jc w:val="both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Expected Result:</w:t>
      </w:r>
    </w:p>
    <w:p w14:paraId="0000000C">
      <w:pPr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Website reloaded and the content should be translated to each respective language.</w:t>
      </w:r>
    </w:p>
    <w:p w14:paraId="0000000D">
      <w:pPr>
        <w:jc w:val="both"/>
        <w:rPr>
          <w:rFonts w:ascii="Calibri" w:hAnsi="Calibri" w:eastAsia="Calibri" w:cs="Calibri"/>
        </w:rPr>
      </w:pPr>
    </w:p>
    <w:p w14:paraId="0000000E">
      <w:pPr>
        <w:jc w:val="both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Actual Result:</w:t>
      </w:r>
    </w:p>
    <w:p w14:paraId="0000000F">
      <w:pPr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Website reloaded and the content is not translated to each respective language. Exceptions on ID, JA, KO, TH where “Cities” is translated to the respective language.</w:t>
      </w:r>
    </w:p>
    <w:p w14:paraId="00000010">
      <w:pPr>
        <w:jc w:val="both"/>
        <w:rPr>
          <w:rFonts w:ascii="Calibri" w:hAnsi="Calibri" w:eastAsia="Calibri" w:cs="Calibri"/>
        </w:rPr>
      </w:pPr>
    </w:p>
    <w:p w14:paraId="00000011">
      <w:pPr>
        <w:jc w:val="both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Notes:</w:t>
      </w:r>
    </w:p>
    <w:p w14:paraId="00000012">
      <w:pPr>
        <w:numPr>
          <w:ilvl w:val="0"/>
          <w:numId w:val="2"/>
        </w:numPr>
        <w:ind w:left="720" w:hanging="360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On ID, JA, KO, TH where “Cities” is translated to the respective language.</w:t>
      </w:r>
    </w:p>
    <w:p w14:paraId="00000013">
      <w:pPr>
        <w:numPr>
          <w:ilvl w:val="0"/>
          <w:numId w:val="2"/>
        </w:numPr>
        <w:ind w:left="720" w:hanging="360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Rest of the web contents is not translated at all</w:t>
      </w:r>
    </w:p>
    <w:p w14:paraId="00000014">
      <w:pPr>
        <w:jc w:val="both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Evidences:</w:t>
      </w:r>
    </w:p>
    <w:p w14:paraId="00000015">
      <w:pPr>
        <w:rPr>
          <w:rFonts w:ascii="Calibri" w:hAnsi="Calibri" w:eastAsia="Calibri" w:cs="Calibri"/>
          <w:b/>
          <w:sz w:val="24"/>
          <w:szCs w:val="24"/>
        </w:rPr>
      </w:pPr>
      <w:r>
        <w:drawing>
          <wp:inline distT="114300" distB="114300" distL="114300" distR="114300">
            <wp:extent cx="5730875" cy="4102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>
      <w:r>
        <w:drawing>
          <wp:inline distT="114300" distB="114300" distL="114300" distR="114300">
            <wp:extent cx="5730875" cy="4076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/>
    <w:p w14:paraId="00000018">
      <w:pP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[P2][Sweet Escape][Homepage] When click Download for iOS/Android link, only redirect to error page with message “app_not_found”</w:t>
      </w:r>
    </w:p>
    <w:p w14:paraId="00000019">
      <w:pPr>
        <w:rPr>
          <w:rFonts w:ascii="Calibri" w:hAnsi="Calibri" w:eastAsia="Calibri" w:cs="Calibri"/>
        </w:rPr>
      </w:pPr>
    </w:p>
    <w:p w14:paraId="0000001A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Description:</w:t>
      </w:r>
    </w:p>
    <w:p w14:paraId="0000001B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When the tester click download for iOS or Android, the link redirects to empty page with error message “app_not_found”</w:t>
      </w:r>
    </w:p>
    <w:p w14:paraId="0000001C">
      <w:pPr>
        <w:rPr>
          <w:rFonts w:ascii="Calibri" w:hAnsi="Calibri" w:eastAsia="Calibri" w:cs="Calibri"/>
        </w:rPr>
      </w:pPr>
    </w:p>
    <w:p w14:paraId="0000001D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Steps:</w:t>
      </w:r>
    </w:p>
    <w:p w14:paraId="0000001E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Open website URL</w:t>
      </w:r>
    </w:p>
    <w:p w14:paraId="0000001F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Hover mouse to Download.</w:t>
      </w:r>
    </w:p>
    <w:p w14:paraId="00000020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Click either Download for iOS or Download for Android</w:t>
      </w:r>
    </w:p>
    <w:p w14:paraId="00000021">
      <w:pPr>
        <w:rPr>
          <w:rFonts w:ascii="Calibri" w:hAnsi="Calibri" w:eastAsia="Calibri" w:cs="Calibri"/>
        </w:rPr>
      </w:pPr>
    </w:p>
    <w:p w14:paraId="00000022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Expected Result:</w:t>
      </w:r>
    </w:p>
    <w:p w14:paraId="00000023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Link url should be redirect to the App Store or Playstore</w:t>
      </w:r>
    </w:p>
    <w:p w14:paraId="00000024">
      <w:pPr>
        <w:rPr>
          <w:rFonts w:ascii="Calibri" w:hAnsi="Calibri" w:eastAsia="Calibri" w:cs="Calibri"/>
        </w:rPr>
      </w:pPr>
    </w:p>
    <w:p w14:paraId="00000025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Actual Result:</w:t>
      </w:r>
    </w:p>
    <w:p w14:paraId="00000026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Link url redirect to empty page with error message “app_not_found”</w:t>
      </w:r>
    </w:p>
    <w:p w14:paraId="00000027">
      <w:pPr>
        <w:rPr>
          <w:rFonts w:ascii="Calibri" w:hAnsi="Calibri" w:eastAsia="Calibri" w:cs="Calibri"/>
        </w:rPr>
      </w:pPr>
    </w:p>
    <w:p w14:paraId="00000028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Notes:</w:t>
      </w:r>
    </w:p>
    <w:p w14:paraId="00000029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N/A</w:t>
      </w:r>
    </w:p>
    <w:p w14:paraId="0000002A">
      <w:pPr>
        <w:rPr>
          <w:rFonts w:ascii="Calibri" w:hAnsi="Calibri" w:eastAsia="Calibri" w:cs="Calibri"/>
        </w:rPr>
      </w:pPr>
    </w:p>
    <w:p w14:paraId="0000002B">
      <w:pPr>
        <w:rPr>
          <w:rFonts w:ascii="Calibri" w:hAnsi="Calibri" w:eastAsia="Calibri" w:cs="Calibri"/>
        </w:rPr>
      </w:pPr>
    </w:p>
    <w:p w14:paraId="0000002C">
      <w:pPr>
        <w:rPr>
          <w:rFonts w:ascii="Calibri" w:hAnsi="Calibri" w:eastAsia="Calibri" w:cs="Calibri"/>
        </w:rPr>
      </w:pPr>
    </w:p>
    <w:p w14:paraId="0000002D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Evidences:</w:t>
      </w:r>
    </w:p>
    <w:p w14:paraId="0000002E">
      <w:r>
        <w:drawing>
          <wp:inline distT="114300" distB="114300" distL="114300" distR="114300">
            <wp:extent cx="5730875" cy="12192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2184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>
      <w:pP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[P2][Sweet Escape][Checkout] When click Use Credit slide button is not interactable.</w:t>
      </w:r>
    </w:p>
    <w:p w14:paraId="00000030">
      <w:pPr>
        <w:rPr>
          <w:rFonts w:ascii="Calibri" w:hAnsi="Calibri" w:eastAsia="Calibri" w:cs="Calibri"/>
        </w:rPr>
      </w:pPr>
    </w:p>
    <w:p w14:paraId="00000031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Description:</w:t>
      </w:r>
    </w:p>
    <w:p w14:paraId="00000032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When the tester clicks the Use Credit slide button, the tester cannot see the button is activated.</w:t>
      </w:r>
    </w:p>
    <w:p w14:paraId="00000033">
      <w:pPr>
        <w:rPr>
          <w:rFonts w:ascii="Calibri" w:hAnsi="Calibri" w:eastAsia="Calibri" w:cs="Calibri"/>
        </w:rPr>
      </w:pPr>
    </w:p>
    <w:p w14:paraId="00000034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Steps:</w:t>
      </w:r>
    </w:p>
    <w:p w14:paraId="00000035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Open website url</w:t>
      </w:r>
    </w:p>
    <w:p w14:paraId="00000036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Login with valid credentials</w:t>
      </w:r>
    </w:p>
    <w:p w14:paraId="00000037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Return to homepage</w:t>
      </w:r>
    </w:p>
    <w:p w14:paraId="00000038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Hover mouse to Cities</w:t>
      </w:r>
    </w:p>
    <w:p w14:paraId="00000039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Click New York</w:t>
      </w:r>
    </w:p>
    <w:p w14:paraId="0000003A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Click Select a Moment</w:t>
      </w:r>
    </w:p>
    <w:p w14:paraId="0000003B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Choose one of the moment on dropdown menu</w:t>
      </w:r>
    </w:p>
    <w:p w14:paraId="0000003C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Click Check Availability button</w:t>
      </w:r>
    </w:p>
    <w:p w14:paraId="0000003D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Click Select button on 2 Hour Photo Shoot Package</w:t>
      </w:r>
    </w:p>
    <w:p w14:paraId="0000003E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Choose Date</w:t>
      </w:r>
    </w:p>
    <w:p w14:paraId="0000003F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Choose Time</w:t>
      </w:r>
    </w:p>
    <w:p w14:paraId="00000040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Input Pax numbers</w:t>
      </w:r>
    </w:p>
    <w:p w14:paraId="00000041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Choose Location</w:t>
      </w:r>
    </w:p>
    <w:p w14:paraId="00000042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Input Details</w:t>
      </w:r>
    </w:p>
    <w:p w14:paraId="00000043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Input Additional Details</w:t>
      </w:r>
    </w:p>
    <w:p w14:paraId="00000044">
      <w:pPr>
        <w:numPr>
          <w:ilvl w:val="0"/>
          <w:numId w:val="3"/>
        </w:numPr>
        <w:ind w:left="720" w:hanging="360"/>
        <w:rPr>
          <w:rFonts w:ascii="Calibri" w:hAnsi="Calibri" w:eastAsia="Calibri" w:cs="Calibri"/>
        </w:rPr>
      </w:pPr>
      <w:r>
        <w:rPr>
          <w:sz w:val="20"/>
          <w:szCs w:val="20"/>
          <w:rtl w:val="0"/>
        </w:rPr>
        <w:t>Click Checkout button</w:t>
      </w:r>
    </w:p>
    <w:p w14:paraId="00000045">
      <w:pPr>
        <w:numPr>
          <w:ilvl w:val="0"/>
          <w:numId w:val="3"/>
        </w:numPr>
        <w:ind w:left="720" w:hanging="360"/>
        <w:rPr>
          <w:rFonts w:ascii="Calibri" w:hAnsi="Calibri" w:eastAsia="Calibri" w:cs="Calibri"/>
          <w:u w:val="none"/>
        </w:rPr>
      </w:pPr>
      <w:r>
        <w:rPr>
          <w:sz w:val="20"/>
          <w:szCs w:val="20"/>
          <w:rtl w:val="0"/>
        </w:rPr>
        <w:t>Click Use Credit slide button</w:t>
      </w:r>
    </w:p>
    <w:p w14:paraId="00000046">
      <w:pPr>
        <w:rPr>
          <w:rFonts w:ascii="Calibri" w:hAnsi="Calibri" w:eastAsia="Calibri" w:cs="Calibri"/>
        </w:rPr>
      </w:pPr>
    </w:p>
    <w:p w14:paraId="00000047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Expected Result:</w:t>
      </w:r>
    </w:p>
    <w:p w14:paraId="00000048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Use Credit Slide button should be activated</w:t>
      </w:r>
    </w:p>
    <w:p w14:paraId="00000049">
      <w:pPr>
        <w:rPr>
          <w:rFonts w:ascii="Calibri" w:hAnsi="Calibri" w:eastAsia="Calibri" w:cs="Calibri"/>
        </w:rPr>
      </w:pPr>
    </w:p>
    <w:p w14:paraId="0000004A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Actual Result:</w:t>
      </w:r>
    </w:p>
    <w:p w14:paraId="0000004B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Use Credit Slide button is not activated</w:t>
      </w:r>
    </w:p>
    <w:p w14:paraId="0000004C">
      <w:pPr>
        <w:rPr>
          <w:rFonts w:ascii="Calibri" w:hAnsi="Calibri" w:eastAsia="Calibri" w:cs="Calibri"/>
        </w:rPr>
      </w:pPr>
    </w:p>
    <w:p w14:paraId="0000004D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Notes:</w:t>
      </w:r>
    </w:p>
    <w:p w14:paraId="0000004E">
      <w:pPr>
        <w:numPr>
          <w:ilvl w:val="0"/>
          <w:numId w:val="4"/>
        </w:numPr>
        <w:ind w:left="720" w:hanging="360"/>
        <w:rPr>
          <w:rFonts w:ascii="Calibri" w:hAnsi="Calibri" w:eastAsia="Calibri" w:cs="Calibri"/>
          <w:u w:val="none"/>
        </w:rPr>
      </w:pPr>
      <w:r>
        <w:rPr>
          <w:rFonts w:ascii="Calibri" w:hAnsi="Calibri" w:eastAsia="Calibri" w:cs="Calibri"/>
          <w:rtl w:val="0"/>
        </w:rPr>
        <w:t>There is possibility that the button cannot be activated if user has zero Credit value</w:t>
      </w:r>
    </w:p>
    <w:p w14:paraId="0000004F">
      <w:pPr>
        <w:rPr>
          <w:rFonts w:ascii="Calibri" w:hAnsi="Calibri" w:eastAsia="Calibri" w:cs="Calibri"/>
        </w:rPr>
      </w:pPr>
    </w:p>
    <w:p w14:paraId="00000050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Evidences:</w:t>
      </w:r>
    </w:p>
    <w:p w14:paraId="00000051">
      <w:pPr>
        <w:numPr>
          <w:ilvl w:val="0"/>
          <w:numId w:val="5"/>
        </w:numPr>
        <w:ind w:left="720" w:hanging="360"/>
        <w:rPr>
          <w:u w:val="none"/>
        </w:rPr>
      </w:pPr>
      <w:r>
        <w:fldChar w:fldCharType="begin"/>
      </w:r>
      <w:r>
        <w:instrText xml:space="preserve"> HYPERLINK "https://drive.google.com/file/d/1HV27xDbI2NrOnVALL1GkyjHn4enrs5fy/view?usp=sharing"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Unable to click Use Credit.mp4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 w14:paraId="00000052"/>
    <w:p w14:paraId="00000053">
      <w:pP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[P2][Automation][Sweet Escape][Registration] Cannot click any country list when running an automation script.</w:t>
      </w:r>
    </w:p>
    <w:p w14:paraId="00000054">
      <w:pPr>
        <w:rPr>
          <w:rFonts w:ascii="Calibri" w:hAnsi="Calibri" w:eastAsia="Calibri" w:cs="Calibri"/>
        </w:rPr>
      </w:pPr>
    </w:p>
    <w:p w14:paraId="00000055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Description:</w:t>
      </w:r>
    </w:p>
    <w:p w14:paraId="00000056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When the tester runs an automated test for Registration flow, at Registration details the country list css cannot be clicked by the script.</w:t>
      </w:r>
    </w:p>
    <w:p w14:paraId="00000057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Steps:</w:t>
      </w:r>
    </w:p>
    <w:p w14:paraId="00000058">
      <w:pPr>
        <w:numPr>
          <w:ilvl w:val="0"/>
          <w:numId w:val="6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Run liveCod</w:t>
      </w:r>
      <w:r>
        <w:rPr>
          <w:rFonts w:hint="default" w:ascii="Calibri" w:hAnsi="Calibri" w:eastAsia="Calibri" w:cs="Calibri"/>
          <w:rtl w:val="0"/>
          <w:lang w:val="id-ID"/>
        </w:rPr>
        <w:t>ing</w:t>
      </w:r>
      <w:bookmarkStart w:id="0" w:name="_GoBack"/>
      <w:bookmarkEnd w:id="0"/>
      <w:r>
        <w:rPr>
          <w:rFonts w:ascii="Calibri" w:hAnsi="Calibri" w:eastAsia="Calibri" w:cs="Calibri"/>
          <w:rtl w:val="0"/>
        </w:rPr>
        <w:t>.js script.</w:t>
      </w:r>
    </w:p>
    <w:p w14:paraId="00000059">
      <w:pPr>
        <w:numPr>
          <w:ilvl w:val="0"/>
          <w:numId w:val="6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Wait until the Registration Flow process.</w:t>
      </w:r>
    </w:p>
    <w:p w14:paraId="0000005A">
      <w:pPr>
        <w:numPr>
          <w:ilvl w:val="0"/>
          <w:numId w:val="6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Noticed that the terminal gives error message that the .css for country selection is not found</w:t>
      </w:r>
    </w:p>
    <w:p w14:paraId="0000005B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Expected Result:</w:t>
      </w:r>
    </w:p>
    <w:p w14:paraId="0000005C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The script can select countries based on the css code.</w:t>
      </w:r>
    </w:p>
    <w:p w14:paraId="0000005D">
      <w:pPr>
        <w:rPr>
          <w:rFonts w:ascii="Calibri" w:hAnsi="Calibri" w:eastAsia="Calibri" w:cs="Calibri"/>
        </w:rPr>
      </w:pPr>
    </w:p>
    <w:p w14:paraId="0000005E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Actual Result:</w:t>
      </w:r>
    </w:p>
    <w:p w14:paraId="0000005F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The script is unable to find the css code for countries selection.</w:t>
      </w:r>
    </w:p>
    <w:p w14:paraId="00000060">
      <w:pPr>
        <w:rPr>
          <w:rFonts w:ascii="Calibri" w:hAnsi="Calibri" w:eastAsia="Calibri" w:cs="Calibri"/>
        </w:rPr>
      </w:pPr>
    </w:p>
    <w:p w14:paraId="00000061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Notes:</w:t>
      </w:r>
    </w:p>
    <w:p w14:paraId="00000062">
      <w:pPr>
        <w:numPr>
          <w:ilvl w:val="0"/>
          <w:numId w:val="4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Possibility of lack of automation experience by tester. However, the rest of the selection list is working flawlessly.</w:t>
      </w:r>
    </w:p>
    <w:p w14:paraId="00000063">
      <w:pPr>
        <w:rPr>
          <w:rFonts w:ascii="Calibri" w:hAnsi="Calibri" w:eastAsia="Calibri" w:cs="Calibri"/>
        </w:rPr>
      </w:pPr>
    </w:p>
    <w:p w14:paraId="00000064"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Evidences:</w:t>
      </w:r>
    </w:p>
    <w:p w14:paraId="00000065">
      <w:pPr>
        <w:numPr>
          <w:ilvl w:val="0"/>
          <w:numId w:val="7"/>
        </w:numPr>
        <w:ind w:left="720" w:hanging="360"/>
        <w:rPr>
          <w:rFonts w:ascii="Calibri" w:hAnsi="Calibri" w:eastAsia="Calibri" w:cs="Calibri"/>
          <w:b/>
        </w:rPr>
      </w:pPr>
      <w:r>
        <w:fldChar w:fldCharType="begin"/>
      </w:r>
      <w:r>
        <w:instrText xml:space="preserve"> HYPERLINK "https://drive.google.com/file/d/1U5oCqtAkRe42zvZSvzLipLXAW5ymtxt0/view?usp=sharing"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cannot select country automation.mp4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 w14:paraId="00000066"/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6E844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0</TotalTime>
  <ScaleCrop>false</ScaleCrop>
  <LinksUpToDate>false</LinksUpToDate>
  <Application>WPS Office_12.2.0.18586_F1E327BC-269C-435d-A152-05C5408002CA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2024-10-18T14:53:02Z</dcterms:created>
  <dc:creator>Aditya PC</dc:creator>
  <cp:lastModifiedBy>Dani Adityatama</cp:lastModifiedBy>
  <dcterms:modified xsi:type="dcterms:W3CDTF">2024-10-18T14:53:35Z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1057-12.2.0.18586</vt:lpwstr>
  </property>
  <property fmtid="{D5CDD505-2E9C-101B-9397-08002B2CF9AE}" pid="3" name="ICV">
    <vt:lpwstr>31B9BFB2510F44B9A345F6734439C915_12</vt:lpwstr>
  </property>
</Properties>
</file>